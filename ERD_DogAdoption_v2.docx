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1FC73">
      <w:pPr>
        <w:jc w:val="center"/>
      </w:pPr>
      <w:r>
        <w:rPr>
          <w:b/>
          <w:color w:val="1A5276"/>
          <w:sz w:val="20"/>
        </w:rPr>
        <w:t>Entity Relationship Diagram – Dog Adoption Capstone</w:t>
      </w:r>
    </w:p>
    <w:p w14:paraId="293EBF52">
      <w:pPr>
        <w:jc w:val="center"/>
      </w:pPr>
      <w:r>
        <w:rPr>
          <w:rFonts w:ascii="Courier New" w:hAnsi="Courier New"/>
          <w:color w:val="555555"/>
          <w:sz w:val="12"/>
        </w:rPr>
        <w:t>All tables  |  PK = Primary Key (blue)  FK = Foreign Key (yellow)  ||----&lt;  One-to-Many   ||----||  One-to-One   o|----&lt;  Optional-to-Many</w:t>
      </w:r>
    </w:p>
    <w:p w14:paraId="211A1BFD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FB21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51"/>
              <w:gridCol w:w="877"/>
            </w:tblGrid>
            <w:tr w14:paraId="0B7AD5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1ED6432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auth_user (Django User)</w:t>
                  </w:r>
                </w:p>
              </w:tc>
            </w:tr>
            <w:tr w14:paraId="465D27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875046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A8741AD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D04A30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229B41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1114E6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920E9D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E56DD7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7A4555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584413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28B858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email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EF1A63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43280E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D42C44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DC392F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password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93217B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BA24B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ECB60C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31ABD8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first_name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A73D50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485242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3CFE3C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A564A3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last_name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521957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00E37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2B96E7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288B4C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is_staff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41F81B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</w:tbl>
          <w:p w14:paraId="69DD4692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"/>
              <w:gridCol w:w="1850"/>
              <w:gridCol w:w="879"/>
            </w:tblGrid>
            <w:tr w14:paraId="0C5C8D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7D9BEBF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Post (dogadoption_admin_dogpost)</w:t>
                  </w:r>
                </w:p>
              </w:tc>
            </w:tr>
            <w:tr w14:paraId="1B59D1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D6C7C9C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D537E4E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77DE3B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E0986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108DA8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498E4E7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F12F39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72920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8279D3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7652DC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caption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DB0DE2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6397DA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A0B7C4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9901D7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1FAE42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49542E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0743E6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BA0076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gender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4CAB20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6A782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6510AB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BC97FF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F8DDE3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20BFC4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B2F1F7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D13E8B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phase_override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B6473B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4E6160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EEC965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DD706C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is_history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A7DFF7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1203E4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7EA1B91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4242DB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is_pinned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C2C4C5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493FA2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EECA0B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AE6DF9A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claim_days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5A8D08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2E840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834F0B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ADD874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6811C1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4E81EEE2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pPr w:leftFromText="180" w:rightFromText="180" w:vertAnchor="text" w:horzAnchor="page" w:tblpX="3373" w:tblpY="-2840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39"/>
              <w:gridCol w:w="883"/>
            </w:tblGrid>
            <w:tr w14:paraId="738747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7F3688D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PostImage (dogadoption_admin_postimages)</w:t>
                  </w:r>
                </w:p>
              </w:tc>
            </w:tr>
            <w:tr w14:paraId="4A4F78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5E56C5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80CB043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12FAD7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A4154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8EFCDAA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316A28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47AE0C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578722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0D8310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C7346A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E628F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04094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33396A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07BAD9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pet_photo_opt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84CAFF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 w14:paraId="0AA0FB0E">
            <w:pPr>
              <w:spacing w:after="0" w:line="240" w:lineRule="auto"/>
            </w:pPr>
          </w:p>
        </w:tc>
      </w:tr>
    </w:tbl>
    <w:p w14:paraId="0A89CB55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4AD1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4"/>
              <w:gridCol w:w="1885"/>
              <w:gridCol w:w="850"/>
            </w:tblGrid>
            <w:tr w14:paraId="08A545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2CEF1B6D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PostRequest</w:t>
                  </w:r>
                </w:p>
              </w:tc>
            </w:tr>
            <w:tr w14:paraId="4A1737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FB844D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2C66D95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4CD472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5F710D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72AC301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023E5E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646565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8527A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3BAA48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43FEEF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134C16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438EA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B5E990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C01249A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request_type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9854C2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904FF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ABA1CD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77B63C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A166DE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F48B8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36C59D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6FCCBB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appointment_date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64765D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293823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297AFF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4F090F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scheduled_appointment_date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AA7E0F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0D4DA3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2A9E9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3028F5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valid_id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8D5999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71F3AA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0CFFDF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F45844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D8572A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FF8FF65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15"/>
              <w:gridCol w:w="907"/>
            </w:tblGrid>
            <w:tr w14:paraId="4CE1DB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50D93C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GlobalAppointmentDate (dogadoption_admin_globalappointmentdate)</w:t>
                  </w:r>
                </w:p>
              </w:tc>
            </w:tr>
            <w:tr w14:paraId="65A5B1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B81B96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A65E7A8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644BD5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C69EE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CA132E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83A1C0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appointment_date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041B9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06DFD7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8A8784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7F21D1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is_active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344592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311325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F232F9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6C7A1B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created_by_id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C72C23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8B85C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376049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9C52C5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A59FD3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3B60F588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3"/>
              <w:gridCol w:w="1891"/>
              <w:gridCol w:w="845"/>
            </w:tblGrid>
            <w:tr w14:paraId="277169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4310CFDF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VetAdminProfile (dogadoption_admin_staffaccess)</w:t>
                  </w:r>
                </w:p>
              </w:tc>
            </w:tr>
            <w:tr w14:paraId="22683E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8DBB3AF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99A7EDF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652E9F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4122C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AF35721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C8FF89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B5B1D2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A1CD4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D75F15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8C07EF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6FED04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80BB0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E3B3CD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95EBE7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can_create_posts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663D91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526B1D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EAA000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D54BE5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can_manage_capture_requests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5D4348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1239F2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B1EBE5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54A4DD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can_access_vaccination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82F78D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2E82A8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408D12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5DD52A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E2954B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58446055">
            <w:pPr>
              <w:spacing w:after="0" w:line="240" w:lineRule="auto"/>
            </w:pPr>
          </w:p>
        </w:tc>
      </w:tr>
    </w:tbl>
    <w:p w14:paraId="72D4270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860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15"/>
              <w:gridCol w:w="907"/>
            </w:tblGrid>
            <w:tr w14:paraId="2DA4BD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15B760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DogAnnouncement (dogadoption_admin_postannouncement)</w:t>
                  </w:r>
                </w:p>
              </w:tc>
            </w:tr>
            <w:tr w14:paraId="7BE27F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7D9A296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0217685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F1CBF4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041D20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27F6F2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DD60B7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created_by_id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4D932E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89D11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9B77CD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7F8F78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BB7CAB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6057D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F47FC6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8AF211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content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748DC6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7CAA68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0AEAA1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FB3C5C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category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560053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40E5D6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C622E0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342554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display_bucket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D7146E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5A359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41E74A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A36899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CAC33B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41DB931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15"/>
              <w:gridCol w:w="907"/>
            </w:tblGrid>
            <w:tr w14:paraId="431810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418E7A49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DogAnnouncementImage (dogadoption_admin_dogannouncementimage)</w:t>
                  </w:r>
                </w:p>
              </w:tc>
            </w:tr>
            <w:tr w14:paraId="216A93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3CECE8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2F71D86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BEB05F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B2E20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C848015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04B452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announcement_id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776BE0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541E8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42DE6B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163B45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DF6314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4BC76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04B949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AFD33C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A36A42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37B80B00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"/>
              <w:gridCol w:w="1854"/>
              <w:gridCol w:w="875"/>
            </w:tblGrid>
            <w:tr w14:paraId="3D9E13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776F321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AnnouncementComment</w:t>
                  </w:r>
                </w:p>
              </w:tc>
            </w:tr>
            <w:tr w14:paraId="7118B7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4A2F57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C34800F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2B3CFC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FF074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CE2002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009CBF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announcement_id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764AAE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9E9DD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485898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1776A0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15A65A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59E0FB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22BAAD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DF81B0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comment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30E75C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4E3CD2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6591C5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8F4096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reply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BFB505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003589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BDED2C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C686E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BC90A9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5919ACA0">
            <w:pPr>
              <w:spacing w:after="0" w:line="240" w:lineRule="auto"/>
            </w:pPr>
          </w:p>
        </w:tc>
      </w:tr>
    </w:tbl>
    <w:p w14:paraId="11149F05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D9E2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"/>
              <w:gridCol w:w="1854"/>
              <w:gridCol w:w="875"/>
            </w:tblGrid>
            <w:tr w14:paraId="704645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551C969C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AnnouncementReaction</w:t>
                  </w:r>
                </w:p>
              </w:tc>
            </w:tr>
            <w:tr w14:paraId="547FD7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40BE04F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67AA8D6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1143E8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81C4E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2F4DB6D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862D56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announcement_id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E203E1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BA9EE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3516623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58990B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DBF8DD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7FB7F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308449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DDDBC74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B815AB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3032F653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18"/>
              <w:gridCol w:w="904"/>
            </w:tblGrid>
            <w:tr w14:paraId="4AA191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680DDC1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AdminNotification (dogadoption_admin_notification)</w:t>
                  </w:r>
                </w:p>
              </w:tc>
            </w:tr>
            <w:tr w14:paraId="611B52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A61F1F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5832801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AAB1B6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45201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9CC319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CA0058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BC6E31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AA3CB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4BA186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CC4281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message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4FED0C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7333CD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F2EE5E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2D5C2E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is_read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4C2818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0FFF1D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4CEA8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B5BBD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FB9220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332FEE8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5"/>
              <w:gridCol w:w="1849"/>
              <w:gridCol w:w="875"/>
            </w:tblGrid>
            <w:tr w14:paraId="237DE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52E1BC0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 (dogadoption_admin_registerdog)</w:t>
                  </w:r>
                </w:p>
              </w:tc>
            </w:tr>
            <w:tr w14:paraId="09C76B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C9E1393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49A26C6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E4CD8D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4B511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5B1A5D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4052647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owner_user_id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454FCA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E082E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CD7A7C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CE46C0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833BAD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B77F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2B3461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388155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sex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7A41D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C9534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CA0AC4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318DF4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4A4633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2FAAB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9BA521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FE3756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neutering_status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386328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64341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23B8A5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C1568A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owner_name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A7F2A5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D1391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08E8D8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BE4E77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barangay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66E35E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1CA67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07E6EF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C7C98E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date_registered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791927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</w:tbl>
          <w:p w14:paraId="742F6645">
            <w:pPr>
              <w:spacing w:after="0" w:line="240" w:lineRule="auto"/>
            </w:pPr>
          </w:p>
        </w:tc>
      </w:tr>
    </w:tbl>
    <w:p w14:paraId="674C0D4C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47F5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5"/>
              <w:gridCol w:w="883"/>
            </w:tblGrid>
            <w:tr w14:paraId="64DC79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F25EB3F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DogImage</w:t>
                  </w:r>
                </w:p>
              </w:tc>
            </w:tr>
            <w:tr w14:paraId="1E1F8C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EDAECD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04949F9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64588D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47B08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21B92D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9D4038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dog_id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CA4B43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E261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AD45A31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E15D54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957992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123FF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11D085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CCC747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3A53A9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0F50C9B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15"/>
              <w:gridCol w:w="907"/>
            </w:tblGrid>
            <w:tr w14:paraId="2F25A4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4B107B0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DogRegistration (dogadoption_admin_vaccinationcertificate)</w:t>
                  </w:r>
                </w:p>
              </w:tc>
            </w:tr>
            <w:tr w14:paraId="4B3F0D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A5110B3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51404BC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07AEBA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6674A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418093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458D504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reg_no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08106B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28361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05FF1B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B09DABA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name_of_pet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1432C1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F7150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87DD8C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A2D4B1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125924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768D4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8B1132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0D43D0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sex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039362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4C18B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C8F42E5">
                  <w:pPr>
                    <w:spacing w:after="0" w:line="240" w:lineRule="auto"/>
                    <w:jc w:val="center"/>
                  </w:pPr>
                  <w:bookmarkStart w:id="0" w:name="_GoBack"/>
                  <w:bookmarkEnd w:id="0"/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478F694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6F4868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62442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3CEB19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38094A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owner_name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DF719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CC7F4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6A5DEC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7E1321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address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62ECB3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22C0D7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1096E9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66BD60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date_registered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163EDB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372FFEC3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41"/>
              <w:gridCol w:w="881"/>
            </w:tblGrid>
            <w:tr w14:paraId="111577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019FC64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VaccinationRecord (dogadoption_admin_vaccinationrecord)</w:t>
                  </w:r>
                </w:p>
              </w:tc>
            </w:tr>
            <w:tr w14:paraId="0DF222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FEF488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367E973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D0FB50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B6EAA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6448EA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BEB1A5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registration_id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E67598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EF445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DC63FF1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75E8FC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date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3B115D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013120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9DDBB0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ACF0C2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vaccine_name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C20E0D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4A697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3C76AD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0A43F6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vaccine_expiry_date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A43F3C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5F2219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4AE1D2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177AD5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veterinarian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012031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 w14:paraId="0C0452CB">
            <w:pPr>
              <w:spacing w:after="0" w:line="240" w:lineRule="auto"/>
            </w:pPr>
          </w:p>
        </w:tc>
      </w:tr>
    </w:tbl>
    <w:p w14:paraId="0CE0CF34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9"/>
        <w:gridCol w:w="3345"/>
        <w:gridCol w:w="3345"/>
      </w:tblGrid>
      <w:tr w14:paraId="6EB8D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949"/>
              <w:gridCol w:w="907"/>
            </w:tblGrid>
            <w:tr w14:paraId="202E30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18CFE71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DewormingTreatmentRecord (dogadoption_admin_dewormingtreatmentrecord)</w:t>
                  </w:r>
                </w:p>
              </w:tc>
            </w:tr>
            <w:tr w14:paraId="111BF0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0E7208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DD8CADC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4D7089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5AC07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DAFA121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0CA379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registration_id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AB27AD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F3AE6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C63E54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444ECA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date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D417AC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4417ED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18FEB3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5C6386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medicine_given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551901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073ED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B94259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7085C47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route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80E33A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1BEA0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1A9157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9C8BF6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veterinarian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782FD3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 w14:paraId="18CCA7AD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36"/>
              <w:gridCol w:w="886"/>
            </w:tblGrid>
            <w:tr w14:paraId="687424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A144C89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Penalty (dogadoption_admin_penalty)</w:t>
                  </w:r>
                </w:p>
              </w:tc>
            </w:tr>
            <w:tr w14:paraId="69CCD6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409934F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A04441A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7D0FA9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0C16C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EF29BD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C48EB2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section_id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973C67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51CBDE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1BC2C9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9A8196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29F407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38370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9D8991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4E93E9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amount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D7F1A2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DECIMAL</w:t>
                  </w:r>
                </w:p>
              </w:tc>
            </w:tr>
            <w:tr w14:paraId="7C5350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E48FF01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E3AE50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active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885FB7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</w:tbl>
          <w:p w14:paraId="043D3922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3"/>
              <w:gridCol w:w="1877"/>
              <w:gridCol w:w="849"/>
            </w:tblGrid>
            <w:tr w14:paraId="4882D0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2592A4BC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PenaltySection</w:t>
                  </w:r>
                </w:p>
              </w:tc>
            </w:tr>
            <w:tr w14:paraId="628DF5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D25C18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8442817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9C675D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6FF3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4A5A2D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52FA8D4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number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DACD81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</w:tbl>
          <w:p w14:paraId="199AFE86">
            <w:pPr>
              <w:spacing w:after="0" w:line="240" w:lineRule="auto"/>
            </w:pPr>
          </w:p>
        </w:tc>
      </w:tr>
    </w:tbl>
    <w:p w14:paraId="0FEB7CF9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51290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4"/>
              <w:gridCol w:w="1838"/>
              <w:gridCol w:w="887"/>
            </w:tblGrid>
            <w:tr w14:paraId="4AC7EB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23621F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Citation (dogadoption_admin_citation)</w:t>
                  </w:r>
                </w:p>
              </w:tc>
            </w:tr>
            <w:tr w14:paraId="34D074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FF16C4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EB41FFE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7A3763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C1C68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9A47BF5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E4A0DA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owner_id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3C3C16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AA945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A6130C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84368F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penalty_id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98BE20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85EB0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6CC3BD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204AA4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date_issued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7C3107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  <w:tr w14:paraId="798EB2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FE99FA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D1706D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remarks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58F4EA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</w:tbl>
          <w:p w14:paraId="573EED60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15"/>
              <w:gridCol w:w="907"/>
            </w:tblGrid>
            <w:tr w14:paraId="253119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772EB679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UserViolationSummary (dogadoption_admin_userviolationsummary)</w:t>
                  </w:r>
                </w:p>
              </w:tc>
            </w:tr>
            <w:tr w14:paraId="757017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474910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20B543D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9E33F5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68FE1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D7A725D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6C2E01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16120E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A67C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499EB2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7DC198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violation_count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969452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03649D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FDFE11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9ECAA5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updated_at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9573A8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109EECB3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8"/>
              <w:gridCol w:w="1861"/>
              <w:gridCol w:w="870"/>
            </w:tblGrid>
            <w:tr w14:paraId="611229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232F6F61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UserViolationNotification</w:t>
                  </w:r>
                </w:p>
              </w:tc>
            </w:tr>
            <w:tr w14:paraId="5059AE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6F2FDF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B577872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2CB1BE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4B753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B811415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5C951D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summary_id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D4F0B1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24BBC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5FB7A9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0229454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admin_notification_id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F9E82C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0A0B6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0A9FDF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C48014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title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0036A8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2718E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9F9838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E6E49D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letter_status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5CE872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2805AB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878D59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6AE2E1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7E2F9B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43B061C5">
            <w:pPr>
              <w:spacing w:after="0" w:line="240" w:lineRule="auto"/>
            </w:pPr>
          </w:p>
        </w:tc>
      </w:tr>
    </w:tbl>
    <w:p w14:paraId="2B512447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0EF7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9"/>
              <w:gridCol w:w="1854"/>
              <w:gridCol w:w="876"/>
            </w:tblGrid>
            <w:tr w14:paraId="1DB928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1CF8BB1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Profile (User_Profile)</w:t>
                  </w:r>
                </w:p>
              </w:tc>
            </w:tr>
            <w:tr w14:paraId="07C4DE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117665A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54016FD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B068A3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40A14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2A1DDB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D92127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D17FF0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0B27F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EF1461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C12C1E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middle_initial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F7C4DD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28E24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A6AA1C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AE768C7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address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BD6293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7CA57C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C11D4E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B6A6A3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3019EA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6D609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646CE1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1C84C0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phone_number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70DEA2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56207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978C39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5B678E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profile_image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4A58B0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53119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7B3381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A9320E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verified_sightings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F0D1CE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A16CB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A50CEA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09CA62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6773BF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0DD27511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5"/>
              <w:gridCol w:w="883"/>
            </w:tblGrid>
            <w:tr w14:paraId="2F0EE4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05E07D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FaceImage</w:t>
                  </w:r>
                </w:p>
              </w:tc>
            </w:tr>
            <w:tr w14:paraId="7938876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511107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E9A52D0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730A4A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FE2E0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AC0A569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FA62C0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13E7CE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B7B10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1F6E75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618F71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168FF5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B830C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F1B542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375BA6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A56391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2F65B3AD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"/>
              <w:gridCol w:w="1855"/>
              <w:gridCol w:w="874"/>
            </w:tblGrid>
            <w:tr w14:paraId="2F0F81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3D55A146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DogCaptureRequest (user_dogsurrender_request)</w:t>
                  </w:r>
                </w:p>
              </w:tc>
            </w:tr>
            <w:tr w14:paraId="20B39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7678FC6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15921BB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0CFF4C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28227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99D9B8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9B194C7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requested_by_id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969F48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348EF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97C562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F74FD3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assigned_admin_id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7B85B3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85AE4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613D86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325B9C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request_type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DBE84F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D6211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07F762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4144EB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reason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15FDC4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793D37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D4C81E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81879C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9317DB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28296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E32374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0FCAED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latitude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A79977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DECIMAL</w:t>
                  </w:r>
                </w:p>
              </w:tc>
            </w:tr>
            <w:tr w14:paraId="32FDE7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57B91A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934FEF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longitude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F6BAAC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DECIMAL</w:t>
                  </w:r>
                </w:p>
              </w:tc>
            </w:tr>
            <w:tr w14:paraId="2A590A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ADE0DB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9C192A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barangay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D786F4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22454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F140C4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29D2AB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406BC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28857A8">
            <w:pPr>
              <w:spacing w:after="0" w:line="240" w:lineRule="auto"/>
            </w:pPr>
          </w:p>
        </w:tc>
      </w:tr>
    </w:tbl>
    <w:p w14:paraId="6D5F88BD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620F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5"/>
              <w:gridCol w:w="883"/>
            </w:tblGrid>
            <w:tr w14:paraId="3A08CA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4F63247D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DogCaptureRequestImage</w:t>
                  </w:r>
                </w:p>
              </w:tc>
            </w:tr>
            <w:tr w14:paraId="5C0CB6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B5D9BD6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815A832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B80170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A95FB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4DB744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1E77DF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request_id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81BAF9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B832A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454924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9DDBB3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B5E9ED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7FDC5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599524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E62E1E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8A89CA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31A1DEC3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9"/>
              <w:gridCol w:w="1856"/>
              <w:gridCol w:w="874"/>
            </w:tblGrid>
            <w:tr w14:paraId="40FF96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32C35CD1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DogSurrenderRecord (surrenderdogs)</w:t>
                  </w:r>
                </w:p>
              </w:tc>
            </w:tr>
            <w:tr w14:paraId="1F3A8B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154FCA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C5FEA2A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5223EB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27F24A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6246DCD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77580FA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capture_request_id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974749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2A139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BCDA73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9A6EBD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record_notes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52D32D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516C35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53A326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DB2E71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FBB85C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9C445D2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0"/>
              <w:gridCol w:w="1848"/>
              <w:gridCol w:w="881"/>
            </w:tblGrid>
            <w:tr w14:paraId="64FABF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796F10F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AdoptionRequest</w:t>
                  </w:r>
                </w:p>
              </w:tc>
            </w:tr>
            <w:tr w14:paraId="3A25C3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1C3004C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A0E5715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C3A9F3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02532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AE6C745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FB4E41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DCE9AB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F6B19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89D1FA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BC9AC0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732CD9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7F123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646933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A595DD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7DE058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1C262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7D7B18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B40B27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requested_at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C14902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53EC63BE">
            <w:pPr>
              <w:spacing w:after="0" w:line="240" w:lineRule="auto"/>
            </w:pPr>
          </w:p>
        </w:tc>
      </w:tr>
    </w:tbl>
    <w:p w14:paraId="1F1E828C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30B8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8"/>
              <w:gridCol w:w="880"/>
            </w:tblGrid>
            <w:tr w14:paraId="61C157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5C528F7F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OwnerClaim</w:t>
                  </w:r>
                </w:p>
              </w:tc>
            </w:tr>
            <w:tr w14:paraId="2DD696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0617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3BD3919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FA12B0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8871C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207DC6A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DBFE81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user_id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39967D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A7FD6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C9B6083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935218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B1BFEA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5DD3A1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7D20EE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A85687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5F04E1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44CFE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77E33D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9C673E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face_verified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884E6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BOOL</w:t>
                  </w:r>
                </w:p>
              </w:tc>
            </w:tr>
            <w:tr w14:paraId="063D69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8C0ECB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4299C5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submitted_at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CBE08C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9CCAB84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5"/>
              <w:gridCol w:w="883"/>
            </w:tblGrid>
            <w:tr w14:paraId="2B20DC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24E15FD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UserAdoptionPost (user_adoptionpost)</w:t>
                  </w:r>
                </w:p>
              </w:tc>
            </w:tr>
            <w:tr w14:paraId="089124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CA30AD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9791DD0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0DD315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7334D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8AE3DC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7530CC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owner_id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FC9B6B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56D50C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0BC79E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E268FDA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dog_name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836223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2A8CEB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FE2932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7730B4F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E4D418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D1F1F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C5A78A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823EF6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gender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B70D44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45073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552480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23BEA95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61AC53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78537E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278E97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0AE1B8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location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F5A7E3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74B1C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48E2BC8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B3BBAF9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99AD5E3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23A68A7D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2"/>
              <w:gridCol w:w="1848"/>
              <w:gridCol w:w="879"/>
            </w:tblGrid>
            <w:tr w14:paraId="044F0F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159B623A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UserAdoptionImage</w:t>
                  </w:r>
                </w:p>
              </w:tc>
            </w:tr>
            <w:tr w14:paraId="6FD50F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A774D1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6516040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B7E1E6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2955F5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18E64A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E1F80D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E2B791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B1402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8386D6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FEC5A6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6FEBB5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 w14:paraId="6DCF8538">
            <w:pPr>
              <w:spacing w:after="0" w:line="240" w:lineRule="auto"/>
            </w:pPr>
          </w:p>
        </w:tc>
      </w:tr>
    </w:tbl>
    <w:p w14:paraId="2EBF9E27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6D40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7"/>
              <w:gridCol w:w="881"/>
            </w:tblGrid>
            <w:tr w14:paraId="32B40B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124269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UserAdoptionRequest</w:t>
                  </w:r>
                </w:p>
              </w:tc>
            </w:tr>
            <w:tr w14:paraId="64F981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4EDA050C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A544B31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CF32C0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0984F6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ACE304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29B999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86875D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711950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1F8BC6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038AFE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requester_id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246014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DA6AA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966008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70D5AB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DA0954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D158C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1FF3B8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6F9DB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valid_id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820EC2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0166F5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E6FABC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8147C9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DC84E9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2C9DEB93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5"/>
              <w:gridCol w:w="883"/>
            </w:tblGrid>
            <w:tr w14:paraId="1F79E4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782DA4E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MissingDogPost (user_missingdogpost)</w:t>
                  </w:r>
                </w:p>
              </w:tc>
            </w:tr>
            <w:tr w14:paraId="224A39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35CDA7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5B58B20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462A1A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A4A45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897F45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ECA6910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owner_id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A6BB944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1B200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268D31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287A63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dog_name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C5365A6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5F784B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6BD0D3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1E11943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breed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421518E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73B1C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AE734B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7946A0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0C5A0C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70559B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58F0AAC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8A8E37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date_lost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00384D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407390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2F097F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9C51E9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location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CFF341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11A5E3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D798A3F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0F0AD9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84F52F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0001554F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2"/>
              <w:gridCol w:w="1848"/>
              <w:gridCol w:w="879"/>
            </w:tblGrid>
            <w:tr w14:paraId="4159E0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12CB3E3A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MissingDogPhoto</w:t>
                  </w:r>
                </w:p>
              </w:tc>
            </w:tr>
            <w:tr w14:paraId="31952B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ED0F79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20589BA0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E03CDB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02BD6E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304E0FC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F6C0AF7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5B6BD7A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03E65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75D3B1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A96B32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6A82F8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 w14:paraId="0B8AE854">
            <w:pPr>
              <w:spacing w:after="0" w:line="240" w:lineRule="auto"/>
            </w:pPr>
          </w:p>
        </w:tc>
      </w:tr>
    </w:tbl>
    <w:p w14:paraId="09350C41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239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"/>
              <w:gridCol w:w="1846"/>
              <w:gridCol w:w="882"/>
            </w:tblGrid>
            <w:tr w14:paraId="6F8D00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6DD7ED2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DogSighting</w:t>
                  </w:r>
                </w:p>
              </w:tc>
            </w:tr>
            <w:tr w14:paraId="273DAD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01B2533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C6F0E22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39B0AA9C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0BD210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B08371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A86C88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24EE01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4F20FA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65E6E6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1F1BFA9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reporter_id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28A22ABD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F38BC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7C0FEE7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57DFC52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location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3BAEC27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5CAA7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477AA4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4DA357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sighted_on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AB90A0A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60764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528B15D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A48350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status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C9BC2B5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355412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12EC59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154A878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15747B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755038DF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"/>
              <w:gridCol w:w="1828"/>
              <w:gridCol w:w="894"/>
            </w:tblGrid>
            <w:tr w14:paraId="302CB7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1172EB0B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DeceasedDog (dogadoption_admin_deceaseddogs)</w:t>
                  </w:r>
                </w:p>
              </w:tc>
            </w:tr>
            <w:tr w14:paraId="58B192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6084C5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69362265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749F503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64A7E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1CF3B7D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405D0167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post_id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F67206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A20FC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6A6947D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0BD68B6E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recorded_by_id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C0DA292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5B1455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16543736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05AF54FD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dog_name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B98FB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  <w:tr w14:paraId="68D670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E3B75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52554C1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deceased_at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A477049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</w:t>
                  </w:r>
                </w:p>
              </w:tc>
            </w:tr>
            <w:tr w14:paraId="2710AC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2587621D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468FE3EA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notes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9F569C8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TEXT</w:t>
                  </w:r>
                </w:p>
              </w:tc>
            </w:tr>
            <w:tr w14:paraId="79DA77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C55319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61BEF9C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created_at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E115D60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DATETIME</w:t>
                  </w:r>
                </w:p>
              </w:tc>
            </w:tr>
          </w:tbl>
          <w:p w14:paraId="5E3EA332">
            <w:pPr>
              <w:spacing w:after="0" w:line="240" w:lineRule="auto"/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3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2"/>
              <w:gridCol w:w="1849"/>
              <w:gridCol w:w="878"/>
            </w:tblGrid>
            <w:tr w14:paraId="4B190E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345" w:type="dxa"/>
                  <w:gridSpan w:val="3"/>
                  <w:tcBorders>
                    <w:top w:val="single" w:color="FFFFFF" w:sz="4" w:space="0"/>
                    <w:left w:val="single" w:color="FFFFFF" w:sz="4" w:space="0"/>
                    <w:bottom w:val="single" w:color="FFFFFF" w:sz="4" w:space="0"/>
                    <w:right w:val="single" w:color="FFFFFF" w:sz="4" w:space="0"/>
                  </w:tcBorders>
                  <w:shd w:val="clear" w:color="auto" w:fill="2C3E50"/>
                  <w:vAlign w:val="center"/>
                </w:tcPr>
                <w:p w14:paraId="5F5CFEA3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3"/>
                    </w:rPr>
                    <w:t>ClaimImage</w:t>
                  </w:r>
                </w:p>
              </w:tc>
            </w:tr>
            <w:tr w14:paraId="346940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8C6FA59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1A5276"/>
                      <w:sz w:val="11"/>
                    </w:rPr>
                    <w:t>PK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17FD3A12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EBF5FB"/>
                </w:tcPr>
                <w:p w14:paraId="54F78A71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6B19DF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6A27C288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9A7400"/>
                      <w:sz w:val="11"/>
                    </w:rPr>
                    <w:t>FK</w:t>
                  </w: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7857D416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claim_id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EF9E7"/>
                </w:tcPr>
                <w:p w14:paraId="3F68E15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INT</w:t>
                  </w:r>
                </w:p>
              </w:tc>
            </w:tr>
            <w:tr w14:paraId="3F7134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9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71550F2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04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33A3F7CB">
                  <w:pPr>
                    <w:spacing w:after="0" w:line="240" w:lineRule="auto"/>
                  </w:pPr>
                  <w:r>
                    <w:rPr>
                      <w:b w:val="0"/>
                      <w:sz w:val="11"/>
                    </w:rPr>
                    <w:t>image</w:t>
                  </w:r>
                </w:p>
              </w:tc>
              <w:tc>
                <w:tcPr>
                  <w:tcW w:w="90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</w:tcPr>
                <w:p w14:paraId="6CF81E0F">
                  <w:pPr>
                    <w:spacing w:after="0" w:line="240" w:lineRule="auto"/>
                  </w:pPr>
                  <w:r>
                    <w:rPr>
                      <w:color w:val="444444"/>
                      <w:sz w:val="11"/>
                    </w:rPr>
                    <w:t>VARCHAR</w:t>
                  </w:r>
                </w:p>
              </w:tc>
            </w:tr>
          </w:tbl>
          <w:p w14:paraId="3DCCE5A8">
            <w:pPr>
              <w:spacing w:after="0" w:line="240" w:lineRule="auto"/>
            </w:pPr>
          </w:p>
        </w:tc>
      </w:tr>
    </w:tbl>
    <w:p w14:paraId="1C111FDE"/>
    <w:p w14:paraId="139A90CD"/>
    <w:p w14:paraId="2DA51567">
      <w:pPr>
        <w:jc w:val="center"/>
      </w:pPr>
      <w:r>
        <w:rPr>
          <w:b/>
          <w:color w:val="FFFFFF"/>
          <w:sz w:val="14"/>
        </w:rPr>
        <w:t>RELATIONSHIPS  (Crow's-Foot Notation)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553"/>
      </w:tblGrid>
      <w:tr w14:paraId="1C76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5" w:type="dxa"/>
            <w:gridSpan w:val="4"/>
            <w:tcBorders>
              <w:top w:val="single" w:color="1A5276" w:sz="4" w:space="0"/>
              <w:left w:val="single" w:color="1A5276" w:sz="4" w:space="0"/>
              <w:bottom w:val="single" w:color="1A5276" w:sz="4" w:space="0"/>
              <w:right w:val="single" w:color="1A5276" w:sz="4" w:space="0"/>
            </w:tcBorders>
            <w:shd w:val="clear" w:color="auto" w:fill="1A5276"/>
          </w:tcPr>
          <w:p w14:paraId="717024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RELATIONSHIPS  --  Crow's-Foot Notation</w:t>
            </w:r>
          </w:p>
        </w:tc>
      </w:tr>
      <w:tr w14:paraId="1B34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6EAF8"/>
          </w:tcPr>
          <w:p w14:paraId="3A51B3D0">
            <w:pPr>
              <w:spacing w:after="0" w:line="240" w:lineRule="auto"/>
              <w:jc w:val="center"/>
            </w:pPr>
            <w:r>
              <w:rPr>
                <w:rFonts w:ascii="Courier New" w:hAnsi="Courier New"/>
                <w:sz w:val="11"/>
              </w:rPr>
              <w:t>||────&lt;  One-to-Many</w:t>
            </w:r>
          </w:p>
        </w:tc>
        <w:tc>
          <w:tcPr>
            <w:tcW w:w="249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D5F5E3"/>
          </w:tcPr>
          <w:p w14:paraId="12B91840">
            <w:pPr>
              <w:spacing w:after="0" w:line="240" w:lineRule="auto"/>
              <w:jc w:val="center"/>
            </w:pPr>
            <w:r>
              <w:rPr>
                <w:rFonts w:ascii="Courier New" w:hAnsi="Courier New"/>
                <w:sz w:val="11"/>
              </w:rPr>
              <w:t>|────||  One-to-One</w:t>
            </w:r>
          </w:p>
        </w:tc>
        <w:tc>
          <w:tcPr>
            <w:tcW w:w="249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EF9E7"/>
          </w:tcPr>
          <w:p w14:paraId="48D2F88F">
            <w:pPr>
              <w:spacing w:after="0" w:line="240" w:lineRule="auto"/>
              <w:jc w:val="center"/>
            </w:pPr>
            <w:r>
              <w:rPr>
                <w:rFonts w:ascii="Courier New" w:hAnsi="Courier New"/>
                <w:sz w:val="11"/>
              </w:rPr>
              <w:t>o|────&lt;  Optional-to-Many</w:t>
            </w:r>
          </w:p>
        </w:tc>
        <w:tc>
          <w:tcPr>
            <w:tcW w:w="2494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DEDEC"/>
          </w:tcPr>
          <w:p w14:paraId="4CAA4447">
            <w:pPr>
              <w:spacing w:after="0" w:line="240" w:lineRule="auto"/>
              <w:jc w:val="center"/>
            </w:pPr>
            <w:r>
              <w:rPr>
                <w:rFonts w:ascii="Courier New" w:hAnsi="Courier New"/>
                <w:sz w:val="11"/>
              </w:rPr>
              <w:t>&gt;────&lt;  Many-to-Many</w:t>
            </w:r>
          </w:p>
        </w:tc>
      </w:tr>
    </w:tbl>
    <w:p w14:paraId="2314EFA3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7"/>
        <w:gridCol w:w="5017"/>
      </w:tblGrid>
      <w:tr w14:paraId="42D2B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40627D21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[Post]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7E0608EE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[PostRequest]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35E2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68C4A640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||────||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[Profile]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1)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04FEC02B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[FaceImage]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091E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5345D3D0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||────||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[VetAdminProfile]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1)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091F37C3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[DogAnnouncement]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01AD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751CAB34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[GlobalAppointmentDate]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2D6D2DCB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[AnnouncementComment]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359B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54054BD3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[AnnouncementReaction]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15F4B022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4335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169ABB08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[DogCaptureRequest]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3B5A9A91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[Citation]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51B2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6C40E25C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||────||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[UserViolationSummary]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1)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31DA3B0F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[AdoptionRequest]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1239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7AF9B852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[OwnerClaim]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4441DBE9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[UserAdoptionPost]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390F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02403E59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[UserAdoptionRequest]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264C97F9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[MissingDogPost]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5522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60A42670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[DogSighting]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7B0CC08F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[auth_user]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[DeceasedDog]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1A0F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236113CD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[PostImage]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6A7C89D5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[PostRequest]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28C8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06E3FE74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[AdoptionRequest]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17AD168E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[OwnerClaim]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58A01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0E540043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o|────&lt;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[DeceasedDog]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(0..1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4EB3934A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[DogAnnouncement]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[DogAnnouncementImage]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5860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232837CB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[DogAnnouncement]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[AnnouncementComment]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33014FF2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[DogAnnouncement]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[AnnouncementReaction]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5B44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0782E03A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[DogImage]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357AE560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[DogRegistration]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[VaccinationRecord]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564A5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25D5395C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[DogRegistration]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[DewormingTreatmentRecord]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5391FDE4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[PenaltySection]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[Penalty]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0CC9A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6F82ADAD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[Penalty]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[Citation]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701FE528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[UserViolationSummary]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[UserViolationNotification]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7296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6D2DFA74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[AdminNotification]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||────||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[UserViolationNotification]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1)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7A7A59F6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[DogCaptureRequest]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[DogCaptureRequestImage]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4637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46471044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[DogCaptureRequest]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||────||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[DogSurrenderRecord]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1)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061418E7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[PostRequest]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[ClaimImage]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7029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0BCBA3AC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[UserAdoptionPost]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[UserAdoptionImage]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DFEFE"/>
          </w:tcPr>
          <w:p w14:paraId="41E90DF2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[UserAdoptionPost]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[UserAdoptionRequest]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  <w:tr w14:paraId="5D52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1975BD4A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[MissingDogPost]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[MissingDogPhoto]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  <w:tc>
          <w:tcPr>
            <w:tcW w:w="50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3F4"/>
          </w:tcPr>
          <w:p w14:paraId="5AE04332">
            <w:pPr>
              <w:spacing w:after="0" w:line="240" w:lineRule="auto"/>
              <w:jc w:val="left"/>
            </w:pPr>
            <w:r>
              <w:rPr>
                <w:rFonts w:ascii="Courier New" w:hAnsi="Courier New"/>
                <w:b/>
                <w:color w:val="1A5276"/>
                <w:sz w:val="12"/>
              </w:rPr>
              <w:t>[MissingDogPost]</w:t>
            </w:r>
            <w:r>
              <w:rPr>
                <w:rFonts w:ascii="Courier New" w:hAnsi="Courier New"/>
                <w:b/>
                <w:color w:val="CA6F1E"/>
                <w:sz w:val="12"/>
              </w:rPr>
              <w:t xml:space="preserve">  ||────&lt;  </w:t>
            </w:r>
            <w:r>
              <w:rPr>
                <w:rFonts w:ascii="Courier New" w:hAnsi="Courier New"/>
                <w:b/>
                <w:color w:val="1E8B4C"/>
                <w:sz w:val="12"/>
              </w:rPr>
              <w:t>[DogSighting]</w:t>
            </w:r>
            <w:r>
              <w:rPr>
                <w:rFonts w:ascii="Courier New" w:hAnsi="Courier New"/>
                <w:color w:val="777777"/>
                <w:sz w:val="11"/>
              </w:rPr>
              <w:t xml:space="preserve">   (1 : N)</w:t>
            </w:r>
          </w:p>
        </w:tc>
      </w:tr>
    </w:tbl>
    <w:p w14:paraId="65B68680"/>
    <w:p w14:paraId="580240DE">
      <w:pPr>
        <w:jc w:val="left"/>
      </w:pPr>
      <w:r>
        <w:rPr>
          <w:rFonts w:ascii="Courier New" w:hAnsi="Courier New"/>
          <w:color w:val="333333"/>
          <w:sz w:val="11"/>
        </w:rPr>
        <w:t>Legend:  PK = Primary Key (blue bg)  |  FK = Foreign Key (yellow bg)  |  ||----&lt;  One-to-Many  |  ||----||  One-to-One  |  o|----&lt;  Optional-to-Many  |  Blue=[Parent]  Orange=Arrow  Green=[Child]</w:t>
      </w:r>
    </w:p>
    <w:sectPr>
      <w:pgSz w:w="12240" w:h="15840"/>
      <w:pgMar w:top="567" w:right="680" w:bottom="567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B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356</Words>
  <Characters>2724</Characters>
  <Lines>0</Lines>
  <Paragraphs>0</Paragraphs>
  <TotalTime>4</TotalTime>
  <ScaleCrop>false</ScaleCrop>
  <LinksUpToDate>false</LinksUpToDate>
  <CharactersWithSpaces>2775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Hanilyn Arroyo</cp:lastModifiedBy>
  <dcterms:modified xsi:type="dcterms:W3CDTF">2026-04-28T22:37:08Z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eyJoZGlkIjoiMmMyYWM1MWY5NGE4N2RlY2U5NWM0NzJiODNiMGJjYzkiLCJ1c2VySWQiOiI4ODEzNTgxMjA4MTI3In0=</vt:lpwstr>
  </property>
  <property fmtid="{D5CDD505-2E9C-101B-9397-08002B2CF9AE}" pid="3" name="KSOProductBuildVer">
    <vt:lpwstr>1033-12.1.0.25242</vt:lpwstr>
  </property>
  <property fmtid="{D5CDD505-2E9C-101B-9397-08002B2CF9AE}" pid="4" name="ICV">
    <vt:lpwstr>7D03C512CC0948419050278D953285DF_12</vt:lpwstr>
  </property>
</Properties>
</file>